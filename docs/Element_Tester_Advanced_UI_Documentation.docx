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DD3D4">
      <w:pPr>
        <w:pStyle w:val="2"/>
        <w:ind w:left="440" w:leftChars="200" w:right="680" w:rightChars="309" w:firstLine="0" w:firstLineChars="0"/>
        <w:jc w:val="center"/>
        <w:rPr>
          <w:rFonts w:hint="default" w:ascii="Times New Roman" w:hAnsi="Times New Roman" w:cs="Times New Roman"/>
          <w:sz w:val="28"/>
          <w:szCs w:val="28"/>
        </w:rPr>
      </w:pPr>
      <w:r>
        <w:rPr>
          <w:rFonts w:hint="default" w:ascii="Times New Roman" w:hAnsi="Times New Roman" w:cs="Times New Roman"/>
          <w:sz w:val="28"/>
          <w:szCs w:val="28"/>
        </w:rPr>
        <w:t>ELEMENT_TESTER – SELENIUM-JAVA TEST AUTOMATION FRAMEWORK FOR ADVANCED UI TESTING</w:t>
      </w:r>
    </w:p>
    <w:p w14:paraId="2AF1DAE3">
      <w:pPr>
        <w:pStyle w:val="3"/>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PROJECT OVERVIEW</w:t>
      </w:r>
    </w:p>
    <w:p w14:paraId="5D3F13F6">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This project is a Selenium-Java Automation Testing Framework developed using Selenium WebDriver, Java, TestNG, Maven, Page Object Model (POM), WebDriverManager, and ExtentReports. The framework automates forms, web tables, alerts, frames, widgets, and advanced UI functionalities from a Selenium practice website.</w:t>
      </w:r>
    </w:p>
    <w:p w14:paraId="7BEB608D">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OBJECTIVE</w:t>
      </w:r>
    </w:p>
    <w:p w14:paraId="2F5289E2">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The objective of this project is to automate UI testing, reduce manual testing effort, improve execution speed, build a reusable automation framework, and generate professional HTML reports.</w:t>
      </w:r>
    </w:p>
    <w:p w14:paraId="2C41B202">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TECHNOLOGIES USED</w:t>
      </w:r>
    </w:p>
    <w:p w14:paraId="210E20C6">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 Java</w:t>
      </w:r>
      <w:r>
        <w:rPr>
          <w:rFonts w:hint="default" w:ascii="Times New Roman" w:hAnsi="Times New Roman" w:cs="Times New Roman"/>
          <w:sz w:val="28"/>
          <w:szCs w:val="28"/>
        </w:rPr>
        <w:br w:type="textWrapping"/>
      </w:r>
      <w:r>
        <w:rPr>
          <w:rFonts w:hint="default" w:ascii="Times New Roman" w:hAnsi="Times New Roman" w:cs="Times New Roman"/>
          <w:sz w:val="28"/>
          <w:szCs w:val="28"/>
        </w:rPr>
        <w:t>• Selenium WebDriver</w:t>
      </w:r>
      <w:r>
        <w:rPr>
          <w:rFonts w:hint="default" w:ascii="Times New Roman" w:hAnsi="Times New Roman" w:cs="Times New Roman"/>
          <w:sz w:val="28"/>
          <w:szCs w:val="28"/>
        </w:rPr>
        <w:br w:type="textWrapping"/>
      </w:r>
      <w:r>
        <w:rPr>
          <w:rFonts w:hint="default" w:ascii="Times New Roman" w:hAnsi="Times New Roman" w:cs="Times New Roman"/>
          <w:sz w:val="28"/>
          <w:szCs w:val="28"/>
        </w:rPr>
        <w:t>• TestNG</w:t>
      </w:r>
      <w:r>
        <w:rPr>
          <w:rFonts w:hint="default" w:ascii="Times New Roman" w:hAnsi="Times New Roman" w:cs="Times New Roman"/>
          <w:sz w:val="28"/>
          <w:szCs w:val="28"/>
        </w:rPr>
        <w:br w:type="textWrapping"/>
      </w:r>
      <w:r>
        <w:rPr>
          <w:rFonts w:hint="default" w:ascii="Times New Roman" w:hAnsi="Times New Roman" w:cs="Times New Roman"/>
          <w:sz w:val="28"/>
          <w:szCs w:val="28"/>
        </w:rPr>
        <w:t>• Maven</w:t>
      </w:r>
      <w:r>
        <w:rPr>
          <w:rFonts w:hint="default" w:ascii="Times New Roman" w:hAnsi="Times New Roman" w:cs="Times New Roman"/>
          <w:sz w:val="28"/>
          <w:szCs w:val="28"/>
        </w:rPr>
        <w:br w:type="textWrapping"/>
      </w:r>
      <w:r>
        <w:rPr>
          <w:rFonts w:hint="default" w:ascii="Times New Roman" w:hAnsi="Times New Roman" w:cs="Times New Roman"/>
          <w:sz w:val="28"/>
          <w:szCs w:val="28"/>
        </w:rPr>
        <w:t>• WebDriverManager</w:t>
      </w:r>
      <w:r>
        <w:rPr>
          <w:rFonts w:hint="default" w:ascii="Times New Roman" w:hAnsi="Times New Roman" w:cs="Times New Roman"/>
          <w:sz w:val="28"/>
          <w:szCs w:val="28"/>
        </w:rPr>
        <w:br w:type="textWrapping"/>
      </w:r>
      <w:r>
        <w:rPr>
          <w:rFonts w:hint="default" w:ascii="Times New Roman" w:hAnsi="Times New Roman" w:cs="Times New Roman"/>
          <w:sz w:val="28"/>
          <w:szCs w:val="28"/>
        </w:rPr>
        <w:t>• ExtentReports</w:t>
      </w:r>
      <w:r>
        <w:rPr>
          <w:rFonts w:hint="default" w:ascii="Times New Roman" w:hAnsi="Times New Roman" w:cs="Times New Roman"/>
          <w:sz w:val="28"/>
          <w:szCs w:val="28"/>
        </w:rPr>
        <w:br w:type="textWrapping"/>
      </w:r>
      <w:r>
        <w:rPr>
          <w:rFonts w:hint="default" w:ascii="Times New Roman" w:hAnsi="Times New Roman" w:cs="Times New Roman"/>
          <w:sz w:val="28"/>
          <w:szCs w:val="28"/>
        </w:rPr>
        <w:t>• IntelliJ IDEA</w:t>
      </w:r>
      <w:r>
        <w:rPr>
          <w:rFonts w:hint="default" w:ascii="Times New Roman" w:hAnsi="Times New Roman" w:cs="Times New Roman"/>
          <w:sz w:val="28"/>
          <w:szCs w:val="28"/>
        </w:rPr>
        <w:br w:type="textWrapping"/>
      </w:r>
      <w:r>
        <w:rPr>
          <w:rFonts w:hint="default" w:ascii="Times New Roman" w:hAnsi="Times New Roman" w:cs="Times New Roman"/>
          <w:sz w:val="28"/>
          <w:szCs w:val="28"/>
        </w:rPr>
        <w:t>• GitHub</w:t>
      </w:r>
    </w:p>
    <w:p w14:paraId="26A8900B">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APPLICATION UNDER TEST</w:t>
      </w:r>
    </w:p>
    <w:p w14:paraId="68BFABF8">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URL: https://demoqa.com</w:t>
      </w:r>
    </w:p>
    <w:p w14:paraId="567E5419">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FRAMEWORK</w:t>
      </w:r>
    </w:p>
    <w:p w14:paraId="6A822C4D">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The framework follows the Page Object Model (POM) architecture with separate folders for pages, tests, utilities, listeners, reports, and screenshots.</w:t>
      </w:r>
    </w:p>
    <w:p w14:paraId="7284B197">
      <w:pPr>
        <w:rPr>
          <w:rFonts w:hint="default"/>
        </w:rPr>
      </w:pPr>
    </w:p>
    <w:p w14:paraId="3908C482">
      <w:pPr>
        <w:pStyle w:val="3"/>
        <w:ind w:left="440" w:leftChars="200" w:right="680" w:rightChars="309" w:firstLine="0" w:firstLineChars="0"/>
        <w:rPr>
          <w:rFonts w:hint="default" w:ascii="Times New Roman" w:hAnsi="Times New Roman" w:cs="Times New Roman"/>
          <w:sz w:val="28"/>
          <w:szCs w:val="28"/>
        </w:rPr>
      </w:pPr>
    </w:p>
    <w:p w14:paraId="2075E42D">
      <w:pPr>
        <w:pStyle w:val="3"/>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FLOW CHART FOR SELENIUM-JAVA AUTOMATION</w:t>
      </w:r>
    </w:p>
    <w:p w14:paraId="542AA85C">
      <w:pPr>
        <w:spacing w:line="360" w:lineRule="auto"/>
        <w:ind w:left="440" w:leftChars="200" w:right="680" w:rightChars="309" w:firstLine="0" w:firstLineChars="0"/>
        <w:jc w:val="center"/>
        <w:rPr>
          <w:rFonts w:hint="default" w:ascii="Times New Roman" w:hAnsi="Times New Roman" w:cs="Times New Roman"/>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2884170</wp:posOffset>
                </wp:positionH>
                <wp:positionV relativeFrom="paragraph">
                  <wp:posOffset>375285</wp:posOffset>
                </wp:positionV>
                <wp:extent cx="939165" cy="407670"/>
                <wp:effectExtent l="38735" t="0" r="43180" b="64770"/>
                <wp:wrapNone/>
                <wp:docPr id="1" name="Flowchart: Process 1"/>
                <wp:cNvGraphicFramePr/>
                <a:graphic xmlns:a="http://schemas.openxmlformats.org/drawingml/2006/main">
                  <a:graphicData uri="http://schemas.microsoft.com/office/word/2010/wordprocessingShape">
                    <wps:wsp>
                      <wps:cNvSpPr/>
                      <wps:spPr>
                        <a:xfrm>
                          <a:off x="3341370" y="1429385"/>
                          <a:ext cx="939165" cy="40767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27.1pt;margin-top:29.55pt;height:32.1pt;width:73.95pt;z-index:251659264;v-text-anchor:middle;mso-width-relative:page;mso-height-relative:page;" filled="f" stroked="t" coordsize="21600,21600" o:gfxdata="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xgGPK2QAAAAoBAAAPAAAAAAAAAAEAIAAAACIAAABkcnMvZG93bnJldi54&#10;bWxQSwECFAAUAAAACACHTuJAjcyVfGsCAADXBAAADgAAAAAAAAABACAAAAAoAQAAZHJzL2Uyb0Rv&#10;Yy54bWxQSwUGAAAAAAYABgBZAQAABQYAAAAA&#10;">
                <v:fill on="f" focussize="0,0"/>
                <v:stroke weight="2pt" color="#4F81BD [3204]" joinstyle="round"/>
                <v:imagedata o:title=""/>
                <o:lock v:ext="edit" aspectratio="f"/>
              </v:shape>
            </w:pict>
          </mc:Fallback>
        </mc:AlternateContent>
      </w:r>
    </w:p>
    <w:p w14:paraId="752CDEFC">
      <w:pPr>
        <w:spacing w:line="480" w:lineRule="auto"/>
        <w:ind w:left="440" w:leftChars="200" w:right="680" w:rightChars="309" w:firstLine="0" w:firstLineChars="0"/>
        <w:jc w:val="center"/>
        <w:rPr>
          <w:rFonts w:hint="default" w:ascii="Times New Roman" w:hAnsi="Times New Roman" w:cs="Times New Roman"/>
          <w:sz w:val="28"/>
          <w:szCs w:val="28"/>
        </w:rPr>
      </w:pPr>
      <w:r>
        <w:rPr>
          <w:sz w:val="28"/>
        </w:rPr>
        <mc:AlternateContent>
          <mc:Choice Requires="wps">
            <w:drawing>
              <wp:anchor distT="0" distB="0" distL="114300" distR="114300" simplePos="0" relativeHeight="251667456" behindDoc="0" locked="0" layoutInCell="1" allowOverlap="1">
                <wp:simplePos x="0" y="0"/>
                <wp:positionH relativeFrom="column">
                  <wp:posOffset>2396490</wp:posOffset>
                </wp:positionH>
                <wp:positionV relativeFrom="paragraph">
                  <wp:posOffset>6503670</wp:posOffset>
                </wp:positionV>
                <wp:extent cx="2073275" cy="389890"/>
                <wp:effectExtent l="38735" t="0" r="52070" b="67310"/>
                <wp:wrapNone/>
                <wp:docPr id="9" name="Flowchart: Process 9"/>
                <wp:cNvGraphicFramePr/>
                <a:graphic xmlns:a="http://schemas.openxmlformats.org/drawingml/2006/main">
                  <a:graphicData uri="http://schemas.microsoft.com/office/word/2010/wordprocessingShape">
                    <wps:wsp>
                      <wps:cNvSpPr/>
                      <wps:spPr>
                        <a:xfrm>
                          <a:off x="2853690" y="7991475"/>
                          <a:ext cx="2073275" cy="38989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8.7pt;margin-top:512.1pt;height:30.7pt;width:163.25pt;z-index:251667456;v-text-anchor:middle;mso-width-relative:page;mso-height-relative:page;" filled="f" stroked="t" coordsize="21600,21600" o:gfxdata="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PqLz13AAAAA0BAAAPAAAAAAAAAAEAIAAAACIAAABkcnMvZG93bnJl&#10;di54bWxQSwECFAAUAAAACACHTuJA60Auj2sCAADYBAAADgAAAAAAAAABACAAAAArAQAAZHJzL2Uy&#10;b0RvYy54bWxQSwUGAAAAAAYABgBZAQAACAY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2042160</wp:posOffset>
                </wp:positionH>
                <wp:positionV relativeFrom="paragraph">
                  <wp:posOffset>5623560</wp:posOffset>
                </wp:positionV>
                <wp:extent cx="2684780" cy="434340"/>
                <wp:effectExtent l="38735" t="0" r="50165" b="68580"/>
                <wp:wrapNone/>
                <wp:docPr id="8" name="Flowchart: Process 8"/>
                <wp:cNvGraphicFramePr/>
                <a:graphic xmlns:a="http://schemas.openxmlformats.org/drawingml/2006/main">
                  <a:graphicData uri="http://schemas.microsoft.com/office/word/2010/wordprocessingShape">
                    <wps:wsp>
                      <wps:cNvSpPr/>
                      <wps:spPr>
                        <a:xfrm>
                          <a:off x="2499360" y="7111365"/>
                          <a:ext cx="2684780" cy="43434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60.8pt;margin-top:442.8pt;height:34.2pt;width:211.4pt;z-index:251666432;v-text-anchor:middle;mso-width-relative:page;mso-height-relative:page;" filled="f" stroked="t" coordsize="21600,21600" o:gfxdata="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14Z182wAAAAsBAAAPAAAAAAAAAAEAIAAAACIAAABkcnMvZG93bnJl&#10;di54bWxQSwECFAAUAAAACACHTuJAUd3aI2wCAADYBAAADgAAAAAAAAABACAAAAAqAQAAZHJzL2Uy&#10;b0RvYy54bWxQSwUGAAAAAAYABgBZAQAACAY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2440940</wp:posOffset>
                </wp:positionH>
                <wp:positionV relativeFrom="paragraph">
                  <wp:posOffset>4799330</wp:posOffset>
                </wp:positionV>
                <wp:extent cx="1931670" cy="452120"/>
                <wp:effectExtent l="38735" t="0" r="41275" b="66040"/>
                <wp:wrapNone/>
                <wp:docPr id="7" name="Flowchart: Process 7"/>
                <wp:cNvGraphicFramePr/>
                <a:graphic xmlns:a="http://schemas.openxmlformats.org/drawingml/2006/main">
                  <a:graphicData uri="http://schemas.microsoft.com/office/word/2010/wordprocessingShape">
                    <wps:wsp>
                      <wps:cNvSpPr/>
                      <wps:spPr>
                        <a:xfrm>
                          <a:off x="2898140" y="6287135"/>
                          <a:ext cx="1931670" cy="45212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92.2pt;margin-top:377.9pt;height:35.6pt;width:152.1pt;z-index:251665408;v-text-anchor:middle;mso-width-relative:page;mso-height-relative:page;" filled="f" stroked="t" coordsize="21600,21600" o:gfxdata="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BL/a9sAAAALAQAADwAAAAAAAAABACAAAAAiAAAAZHJzL2Rvd25y&#10;ZXYueG1sUEsBAhQAFAAAAAgAh07iQEIAo8BtAgAA2AQAAA4AAAAAAAAAAQAgAAAAKgEAAGRycy9l&#10;Mm9Eb2MueG1sUEsFBgAAAAAGAAYAWQEAAAkGA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2299335</wp:posOffset>
                </wp:positionH>
                <wp:positionV relativeFrom="paragraph">
                  <wp:posOffset>3990340</wp:posOffset>
                </wp:positionV>
                <wp:extent cx="2117090" cy="469265"/>
                <wp:effectExtent l="38735" t="0" r="38735" b="64135"/>
                <wp:wrapNone/>
                <wp:docPr id="6" name="Flowchart: Process 6"/>
                <wp:cNvGraphicFramePr/>
                <a:graphic xmlns:a="http://schemas.openxmlformats.org/drawingml/2006/main">
                  <a:graphicData uri="http://schemas.microsoft.com/office/word/2010/wordprocessingShape">
                    <wps:wsp>
                      <wps:cNvSpPr/>
                      <wps:spPr>
                        <a:xfrm>
                          <a:off x="2756535" y="5478145"/>
                          <a:ext cx="2117090" cy="469265"/>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1.05pt;margin-top:314.2pt;height:36.95pt;width:166.7pt;z-index:251664384;v-text-anchor:middle;mso-width-relative:page;mso-height-relative:page;" filled="f" stroked="t" coordsize="21600,21600" o:gfxdata="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TzfdsAAAALAQAADwAAAAAAAAABACAAAAAiAAAAZHJzL2Rvd25y&#10;ZXYueG1sUEsBAhQAFAAAAAgAh07iQJUDgYJtAgAA2AQAAA4AAAAAAAAAAQAgAAAAKgEAAGRycy9l&#10;Mm9Eb2MueG1sUEsFBgAAAAAGAAYAWQEAAAkGA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2485390</wp:posOffset>
                </wp:positionH>
                <wp:positionV relativeFrom="paragraph">
                  <wp:posOffset>3204210</wp:posOffset>
                </wp:positionV>
                <wp:extent cx="1798320" cy="372745"/>
                <wp:effectExtent l="38735" t="0" r="52705" b="69215"/>
                <wp:wrapNone/>
                <wp:docPr id="5" name="Flowchart: Process 5"/>
                <wp:cNvGraphicFramePr/>
                <a:graphic xmlns:a="http://schemas.openxmlformats.org/drawingml/2006/main">
                  <a:graphicData uri="http://schemas.microsoft.com/office/word/2010/wordprocessingShape">
                    <wps:wsp>
                      <wps:cNvSpPr/>
                      <wps:spPr>
                        <a:xfrm>
                          <a:off x="2942590" y="4692015"/>
                          <a:ext cx="1798320" cy="372745"/>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95.7pt;margin-top:252.3pt;height:29.35pt;width:141.6pt;z-index:251663360;v-text-anchor:middle;mso-width-relative:page;mso-height-relative:page;" filled="f" stroked="t" coordsize="21600,21600" o:gfxdata="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lkE99kAAAALAQAADwAAAAAAAAABACAAAAAiAAAAZHJzL2Rvd25yZXYu&#10;eG1sUEsBAhQAFAAAAAgAh07iQH9zGRJsAgAA2AQAAA4AAAAAAAAAAQAgAAAAKAEAAGRycy9lMm9E&#10;b2MueG1sUEsFBgAAAAAGAAYAWQEAAAYGA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1625600</wp:posOffset>
                </wp:positionH>
                <wp:positionV relativeFrom="paragraph">
                  <wp:posOffset>2345690</wp:posOffset>
                </wp:positionV>
                <wp:extent cx="3473450" cy="434340"/>
                <wp:effectExtent l="38735" t="0" r="38735" b="68580"/>
                <wp:wrapNone/>
                <wp:docPr id="4" name="Flowchart: Process 4"/>
                <wp:cNvGraphicFramePr/>
                <a:graphic xmlns:a="http://schemas.openxmlformats.org/drawingml/2006/main">
                  <a:graphicData uri="http://schemas.microsoft.com/office/word/2010/wordprocessingShape">
                    <wps:wsp>
                      <wps:cNvSpPr/>
                      <wps:spPr>
                        <a:xfrm>
                          <a:off x="2082800" y="3833495"/>
                          <a:ext cx="3473450" cy="43434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8pt;margin-top:184.7pt;height:34.2pt;width:273.5pt;z-index:251662336;v-text-anchor:middle;mso-width-relative:page;mso-height-relative:page;" filled="f" stroked="t" coordsize="21600,21600" o:gfxdata="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Vflym2wAAAAsBAAAPAAAAAAAAAAEAIAAAACIAAABkcnMvZG93bnJl&#10;di54bWxQSwECFAAUAAAACACHTuJANUCMI2wCAADYBAAADgAAAAAAAAABACAAAAAqAQAAZHJzL2Uy&#10;b0RvYy54bWxQSwUGAAAAAAYABgBZAQAACAY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2113280</wp:posOffset>
                </wp:positionH>
                <wp:positionV relativeFrom="paragraph">
                  <wp:posOffset>1545590</wp:posOffset>
                </wp:positionV>
                <wp:extent cx="2569210" cy="416560"/>
                <wp:effectExtent l="38735" t="15240" r="43815" b="71120"/>
                <wp:wrapNone/>
                <wp:docPr id="3" name="Flowchart: Process 3"/>
                <wp:cNvGraphicFramePr/>
                <a:graphic xmlns:a="http://schemas.openxmlformats.org/drawingml/2006/main">
                  <a:graphicData uri="http://schemas.microsoft.com/office/word/2010/wordprocessingShape">
                    <wps:wsp>
                      <wps:cNvSpPr/>
                      <wps:spPr>
                        <a:xfrm>
                          <a:off x="2570480" y="3033395"/>
                          <a:ext cx="2569210" cy="41656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66.4pt;margin-top:121.7pt;height:32.8pt;width:202.3pt;z-index:251661312;v-text-anchor:middle;mso-width-relative:page;mso-height-relative:page;" filled="f" stroked="t" coordsize="21600,21600" o:gfxdata="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Ex8KT2gAAAAsBAAAPAAAAAAAAAAEAIAAAACIAAABkcnMvZG93bnJldi54&#10;bWxQSwECFAAUAAAACACHTuJAk0V7TmoCAADYBAAADgAAAAAAAAABACAAAAApAQAAZHJzL2Uyb0Rv&#10;Yy54bWxQSwUGAAAAAAYABgBZAQAABQY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2352040</wp:posOffset>
                </wp:positionH>
                <wp:positionV relativeFrom="paragraph">
                  <wp:posOffset>774700</wp:posOffset>
                </wp:positionV>
                <wp:extent cx="2047240" cy="363220"/>
                <wp:effectExtent l="38735" t="0" r="47625" b="63500"/>
                <wp:wrapNone/>
                <wp:docPr id="2" name="Flowchart: Process 2"/>
                <wp:cNvGraphicFramePr/>
                <a:graphic xmlns:a="http://schemas.openxmlformats.org/drawingml/2006/main">
                  <a:graphicData uri="http://schemas.microsoft.com/office/word/2010/wordprocessingShape">
                    <wps:wsp>
                      <wps:cNvSpPr/>
                      <wps:spPr>
                        <a:xfrm>
                          <a:off x="2809240" y="2262505"/>
                          <a:ext cx="2047240" cy="36322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5.2pt;margin-top:61pt;height:28.6pt;width:161.2pt;z-index:251660288;v-text-anchor:middle;mso-width-relative:page;mso-height-relative:page;" filled="f" stroked="t" coordsize="21600,21600" o:gfxdata="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sgbCzaAAAACwEAAA8AAAAAAAAAAQAgAAAAIgAAAGRycy9kb3ducmV2Lnht&#10;bFBLAQIUABQAAAAIAIdO4kBHJ4pbaQIAANgEAAAOAAAAAAAAAAEAIAAAACkBAABkcnMvZTJvRG9j&#10;LnhtbFBLBQYAAAAABgAGAFkBAAAEBgAAAAA=&#10;">
                <v:fill on="f" focussize="0,0"/>
                <v:stroke weight="2pt" color="#4F81BD [3204]" joinstyle="round"/>
                <v:imagedata o:title=""/>
                <o:lock v:ext="edit" aspectratio="f"/>
              </v:shape>
            </w:pict>
          </mc:Fallback>
        </mc:AlternateContent>
      </w:r>
      <w:r>
        <w:rPr>
          <w:rFonts w:hint="default" w:ascii="Times New Roman" w:hAnsi="Times New Roman" w:cs="Times New Roman"/>
          <w:sz w:val="28"/>
          <w:szCs w:val="28"/>
        </w:rPr>
        <w:t>START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Load Configuration File</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Read Browser Name and URL</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Setup WebDriver using WebDriverManager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Launch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Navigate to Application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Initialize Page Classes</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Execute Test Cases using TestNG</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Perform Validations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p>
    <w:p w14:paraId="49A8564A">
      <w:pPr>
        <w:spacing w:line="480" w:lineRule="auto"/>
        <w:ind w:left="440" w:leftChars="200" w:right="680" w:rightChars="309" w:firstLine="0" w:firstLineChars="0"/>
        <w:jc w:val="center"/>
        <w:rPr>
          <w:rFonts w:hint="default" w:ascii="Times New Roman" w:hAnsi="Times New Roman" w:cs="Times New Roman"/>
          <w:sz w:val="28"/>
          <w:szCs w:val="28"/>
        </w:rPr>
      </w:pPr>
      <w:r>
        <w:rPr>
          <w:sz w:val="28"/>
        </w:rPr>
        <mc:AlternateContent>
          <mc:Choice Requires="wps">
            <w:drawing>
              <wp:anchor distT="0" distB="0" distL="114300" distR="114300" simplePos="0" relativeHeight="251672576" behindDoc="0" locked="0" layoutInCell="1" allowOverlap="1">
                <wp:simplePos x="0" y="0"/>
                <wp:positionH relativeFrom="column">
                  <wp:posOffset>2839720</wp:posOffset>
                </wp:positionH>
                <wp:positionV relativeFrom="paragraph">
                  <wp:posOffset>4840605</wp:posOffset>
                </wp:positionV>
                <wp:extent cx="1027430" cy="346075"/>
                <wp:effectExtent l="38735" t="0" r="46355" b="65405"/>
                <wp:wrapNone/>
                <wp:docPr id="14" name="Flowchart: Process 14"/>
                <wp:cNvGraphicFramePr/>
                <a:graphic xmlns:a="http://schemas.openxmlformats.org/drawingml/2006/main">
                  <a:graphicData uri="http://schemas.microsoft.com/office/word/2010/wordprocessingShape">
                    <wps:wsp>
                      <wps:cNvSpPr/>
                      <wps:spPr>
                        <a:xfrm>
                          <a:off x="3305810" y="5359400"/>
                          <a:ext cx="1027430" cy="346075"/>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23.6pt;margin-top:381.15pt;height:27.25pt;width:80.9pt;z-index:251672576;v-text-anchor:middle;mso-width-relative:page;mso-height-relative:page;" filled="f" stroked="t" coordsize="21600,21600" o:gfxdata="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sXPLb2wAAAAsBAAAPAAAAAAAAAAEAIAAAACIAAABkcnMvZG93bnJl&#10;di54bWxQSwECFAAUAAAACACHTuJAyjpSlWwCAADaBAAADgAAAAAAAAABACAAAAAqAQAAZHJzL2Uy&#10;b0RvYy54bWxQSwUGAAAAAAYABgBZAQAACAY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71552" behindDoc="0" locked="0" layoutInCell="1" allowOverlap="1">
                <wp:simplePos x="0" y="0"/>
                <wp:positionH relativeFrom="column">
                  <wp:posOffset>2698115</wp:posOffset>
                </wp:positionH>
                <wp:positionV relativeFrom="paragraph">
                  <wp:posOffset>4007485</wp:posOffset>
                </wp:positionV>
                <wp:extent cx="1329055" cy="398780"/>
                <wp:effectExtent l="38735" t="15240" r="49530" b="73660"/>
                <wp:wrapNone/>
                <wp:docPr id="13" name="Flowchart: Process 13"/>
                <wp:cNvGraphicFramePr/>
                <a:graphic xmlns:a="http://schemas.openxmlformats.org/drawingml/2006/main">
                  <a:graphicData uri="http://schemas.microsoft.com/office/word/2010/wordprocessingShape">
                    <wps:wsp>
                      <wps:cNvSpPr/>
                      <wps:spPr>
                        <a:xfrm>
                          <a:off x="3155315" y="4464685"/>
                          <a:ext cx="1329055" cy="39878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12.45pt;margin-top:315.55pt;height:31.4pt;width:104.65pt;z-index:251671552;v-text-anchor:middle;mso-width-relative:page;mso-height-relative:page;" filled="f" stroked="t" coordsize="21600,21600" o:gfxdata="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NKn33aAAAACwEAAA8AAAAAAAAAAQAgAAAAIgAAAGRycy9kb3du&#10;cmV2LnhtbFBLAQIUABQAAAAIAIdO4kCTXtgobwIAANoEAAAOAAAAAAAAAAEAIAAAACkBAABkcnMv&#10;ZTJvRG9jLnhtbFBLBQYAAAAABgAGAFkBAAAKBg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2325370</wp:posOffset>
                </wp:positionH>
                <wp:positionV relativeFrom="paragraph">
                  <wp:posOffset>3201035</wp:posOffset>
                </wp:positionV>
                <wp:extent cx="2135505" cy="407670"/>
                <wp:effectExtent l="38735" t="0" r="50800" b="64770"/>
                <wp:wrapNone/>
                <wp:docPr id="12" name="Flowchart: Process 12"/>
                <wp:cNvGraphicFramePr/>
                <a:graphic xmlns:a="http://schemas.openxmlformats.org/drawingml/2006/main">
                  <a:graphicData uri="http://schemas.microsoft.com/office/word/2010/wordprocessingShape">
                    <wps:wsp>
                      <wps:cNvSpPr/>
                      <wps:spPr>
                        <a:xfrm>
                          <a:off x="2782570" y="3658235"/>
                          <a:ext cx="2135505" cy="40767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3.1pt;margin-top:252.05pt;height:32.1pt;width:168.15pt;z-index:251670528;v-text-anchor:middle;mso-width-relative:page;mso-height-relative:page;" filled="f" stroked="t" coordsize="21600,21600" o:gfxdata="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rIPQdsAAAALAQAADwAAAAAAAAABACAAAAAiAAAAZHJzL2Rvd25y&#10;ZXYueG1sUEsBAhQAFAAAAAgAh07iQEPzQtNtAgAA2gQAAA4AAAAAAAAAAQAgAAAAKgEAAGRycy9l&#10;Mm9Eb2MueG1sUEsFBgAAAAAGAAYAWQEAAAkGA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2476500</wp:posOffset>
                </wp:positionH>
                <wp:positionV relativeFrom="paragraph">
                  <wp:posOffset>1530350</wp:posOffset>
                </wp:positionV>
                <wp:extent cx="1887220" cy="1195705"/>
                <wp:effectExtent l="38735" t="0" r="40005" b="69215"/>
                <wp:wrapNone/>
                <wp:docPr id="11" name="Flowchart: Process 11"/>
                <wp:cNvGraphicFramePr/>
                <a:graphic xmlns:a="http://schemas.openxmlformats.org/drawingml/2006/main">
                  <a:graphicData uri="http://schemas.microsoft.com/office/word/2010/wordprocessingShape">
                    <wps:wsp>
                      <wps:cNvSpPr/>
                      <wps:spPr>
                        <a:xfrm>
                          <a:off x="2933700" y="1987550"/>
                          <a:ext cx="1887220" cy="1195705"/>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95pt;margin-top:120.5pt;height:94.15pt;width:148.6pt;z-index:251669504;v-text-anchor:middle;mso-width-relative:page;mso-height-relative:page;" filled="f" stroked="t" coordsize="21600,21600" o:gfxdata="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5Xf3v9sAAAALAQAADwAAAAAAAAABACAAAAAiAAAAZHJzL2Rvd25yZXYu&#10;eG1sUEsBAhQAFAAAAAgAh07iQH/Qd2FqAgAA2wQAAA4AAAAAAAAAAQAgAAAAKgEAAGRycy9lMm9E&#10;b2MueG1sUEsFBgAAAAAGAAYAWQEAAAYGAAAAAA==&#10;">
                <v:fill on="f" focussize="0,0"/>
                <v:stroke weight="2pt" color="#4F81BD [3204]" joinstyle="round"/>
                <v:imagedata o:title=""/>
                <o:lock v:ext="edit" aspectratio="f"/>
              </v:shap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2343150</wp:posOffset>
                </wp:positionH>
                <wp:positionV relativeFrom="paragraph">
                  <wp:posOffset>371475</wp:posOffset>
                </wp:positionV>
                <wp:extent cx="2171065" cy="762000"/>
                <wp:effectExtent l="38735" t="0" r="45720" b="76200"/>
                <wp:wrapNone/>
                <wp:docPr id="10" name="Flowchart: Process 10"/>
                <wp:cNvGraphicFramePr/>
                <a:graphic xmlns:a="http://schemas.openxmlformats.org/drawingml/2006/main">
                  <a:graphicData uri="http://schemas.microsoft.com/office/word/2010/wordprocessingShape">
                    <wps:wsp>
                      <wps:cNvSpPr/>
                      <wps:spPr>
                        <a:xfrm>
                          <a:off x="2800350" y="828675"/>
                          <a:ext cx="2171065" cy="762000"/>
                        </a:xfrm>
                        <a:prstGeom prst="flowChartProcess">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4.5pt;margin-top:29.25pt;height:60pt;width:170.95pt;z-index:251668480;v-text-anchor:middle;mso-width-relative:page;mso-height-relative:page;" filled="f" stroked="t" coordsize="21600,21600" o:gfxdata="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9g+F22QAAAAoBAAAPAAAAAAAAAAEAIAAAACIAAABkcnMvZG93bnJldi54&#10;bWxQSwECFAAUAAAACACHTuJAix3f+GsCAADZBAAADgAAAAAAAAABACAAAAAoAQAAZHJzL2Uyb0Rv&#10;Yy54bWxQSwUGAAAAAAYABgBZAQAABQYAAAAA&#10;">
                <v:fill on="f" focussize="0,0"/>
                <v:stroke weight="2pt" color="#4F81BD [3204]" joinstyle="round"/>
                <v:imagedata o:title=""/>
                <o:lock v:ext="edit" aspectratio="f"/>
              </v:shape>
            </w:pict>
          </mc:Fallback>
        </mc:AlternateContent>
      </w:r>
      <w:r>
        <w:rPr>
          <w:rFonts w:hint="default" w:ascii="Times New Roman" w:hAnsi="Times New Roman" w:cs="Times New Roman"/>
          <w:sz w:val="28"/>
          <w:szCs w:val="28"/>
        </w:rPr>
        <w:br w:type="textWrapping"/>
      </w:r>
      <w:r>
        <w:rPr>
          <w:rFonts w:hint="default" w:ascii="Times New Roman" w:hAnsi="Times New Roman" w:cs="Times New Roman"/>
          <w:sz w:val="28"/>
          <w:szCs w:val="28"/>
        </w:rPr>
        <w:t>IF Test Pass?</w:t>
      </w:r>
      <w:r>
        <w:rPr>
          <w:rFonts w:hint="default" w:ascii="Times New Roman" w:hAnsi="Times New Roman" w:cs="Times New Roman"/>
          <w:sz w:val="28"/>
          <w:szCs w:val="28"/>
        </w:rPr>
        <w:br w:type="textWrapping"/>
      </w:r>
      <w:r>
        <w:rPr>
          <w:rFonts w:hint="default" w:ascii="Times New Roman" w:hAnsi="Times New Roman" w:cs="Times New Roman"/>
          <w:sz w:val="28"/>
          <w:szCs w:val="28"/>
        </w:rPr>
        <w:t>YES → Mark as PASS</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IF Test Fail?</w:t>
      </w:r>
      <w:r>
        <w:rPr>
          <w:rFonts w:hint="default" w:ascii="Times New Roman" w:hAnsi="Times New Roman" w:cs="Times New Roman"/>
          <w:sz w:val="28"/>
          <w:szCs w:val="28"/>
        </w:rPr>
        <w:br w:type="textWrapping"/>
      </w:r>
      <w:r>
        <w:rPr>
          <w:rFonts w:hint="default" w:ascii="Times New Roman" w:hAnsi="Times New Roman" w:cs="Times New Roman"/>
          <w:sz w:val="28"/>
          <w:szCs w:val="28"/>
        </w:rPr>
        <w:t>Capture Screenshot</w:t>
      </w:r>
      <w:r>
        <w:rPr>
          <w:rFonts w:hint="default" w:ascii="Times New Roman" w:hAnsi="Times New Roman" w:cs="Times New Roman"/>
          <w:sz w:val="28"/>
          <w:szCs w:val="28"/>
        </w:rPr>
        <w:br w:type="textWrapping"/>
      </w:r>
      <w:r>
        <w:rPr>
          <w:rFonts w:hint="default" w:ascii="Times New Roman" w:hAnsi="Times New Roman" w:cs="Times New Roman"/>
          <w:sz w:val="28"/>
          <w:szCs w:val="28"/>
        </w:rPr>
        <w:t>Mark as FAIL</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Generate HTML Report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Close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END</w:t>
      </w:r>
    </w:p>
    <w:p w14:paraId="1B38B163">
      <w:pPr>
        <w:pStyle w:val="3"/>
        <w:ind w:left="440" w:leftChars="200" w:right="680" w:rightChars="309" w:firstLine="0" w:firstLineChars="0"/>
        <w:rPr>
          <w:rFonts w:hint="default" w:ascii="Times New Roman" w:hAnsi="Times New Roman" w:cs="Times New Roman"/>
          <w:sz w:val="28"/>
          <w:szCs w:val="28"/>
        </w:rPr>
      </w:pPr>
    </w:p>
    <w:p w14:paraId="6354C3AC">
      <w:pPr>
        <w:pStyle w:val="3"/>
        <w:ind w:left="440" w:leftChars="200" w:right="680" w:rightChars="309" w:firstLine="0" w:firstLineChars="0"/>
        <w:rPr>
          <w:rFonts w:hint="default" w:ascii="Times New Roman" w:hAnsi="Times New Roman" w:cs="Times New Roman"/>
          <w:sz w:val="28"/>
          <w:szCs w:val="28"/>
        </w:rPr>
      </w:pPr>
    </w:p>
    <w:p w14:paraId="7383CA5E">
      <w:pPr>
        <w:pStyle w:val="3"/>
        <w:ind w:left="440" w:leftChars="200" w:right="680" w:rightChars="309" w:firstLine="0" w:firstLineChars="0"/>
        <w:rPr>
          <w:rFonts w:hint="default" w:ascii="Times New Roman" w:hAnsi="Times New Roman" w:cs="Times New Roman"/>
          <w:sz w:val="28"/>
          <w:szCs w:val="28"/>
        </w:rPr>
      </w:pPr>
    </w:p>
    <w:p w14:paraId="1B7BFCDB">
      <w:pPr>
        <w:pStyle w:val="3"/>
        <w:ind w:left="440" w:leftChars="200" w:right="680" w:rightChars="309" w:firstLine="0" w:firstLineChars="0"/>
        <w:rPr>
          <w:rFonts w:hint="default" w:ascii="Times New Roman" w:hAnsi="Times New Roman" w:cs="Times New Roman"/>
          <w:sz w:val="28"/>
          <w:szCs w:val="28"/>
        </w:rPr>
      </w:pPr>
    </w:p>
    <w:p w14:paraId="4D0FC4EE">
      <w:pPr>
        <w:pStyle w:val="3"/>
        <w:ind w:left="440" w:leftChars="200" w:right="680" w:rightChars="309" w:firstLine="0" w:firstLineChars="0"/>
        <w:rPr>
          <w:rFonts w:hint="default" w:ascii="Times New Roman" w:hAnsi="Times New Roman" w:cs="Times New Roman"/>
          <w:sz w:val="28"/>
          <w:szCs w:val="28"/>
        </w:rPr>
      </w:pPr>
    </w:p>
    <w:p w14:paraId="51477C5F">
      <w:pPr>
        <w:pStyle w:val="3"/>
        <w:ind w:left="440" w:leftChars="200" w:right="680" w:rightChars="309" w:firstLine="0" w:firstLineChars="0"/>
        <w:rPr>
          <w:rFonts w:hint="default" w:ascii="Times New Roman" w:hAnsi="Times New Roman" w:cs="Times New Roman"/>
          <w:sz w:val="28"/>
          <w:szCs w:val="28"/>
        </w:rPr>
      </w:pPr>
    </w:p>
    <w:p w14:paraId="44D3E0C8">
      <w:pPr>
        <w:pStyle w:val="3"/>
        <w:ind w:left="440" w:leftChars="200" w:right="680" w:rightChars="309" w:firstLine="0" w:firstLineChars="0"/>
        <w:rPr>
          <w:rFonts w:hint="default" w:ascii="Times New Roman" w:hAnsi="Times New Roman" w:cs="Times New Roman"/>
          <w:sz w:val="28"/>
          <w:szCs w:val="28"/>
        </w:rPr>
      </w:pPr>
    </w:p>
    <w:p w14:paraId="3C0E63DB">
      <w:pPr>
        <w:pStyle w:val="3"/>
        <w:ind w:right="680" w:rightChars="309"/>
        <w:rPr>
          <w:rFonts w:hint="default" w:ascii="Times New Roman" w:hAnsi="Times New Roman" w:cs="Times New Roman"/>
          <w:sz w:val="28"/>
          <w:szCs w:val="28"/>
        </w:rPr>
      </w:pPr>
    </w:p>
    <w:p w14:paraId="58328EE5">
      <w:pPr>
        <w:rPr>
          <w:rFonts w:hint="default" w:ascii="Times New Roman" w:hAnsi="Times New Roman" w:cs="Times New Roman"/>
          <w:sz w:val="28"/>
          <w:szCs w:val="28"/>
        </w:rPr>
      </w:pPr>
    </w:p>
    <w:p w14:paraId="656AB636">
      <w:pPr>
        <w:rPr>
          <w:rFonts w:hint="default" w:ascii="Times New Roman" w:hAnsi="Times New Roman" w:cs="Times New Roman"/>
          <w:sz w:val="28"/>
          <w:szCs w:val="28"/>
        </w:rPr>
      </w:pPr>
    </w:p>
    <w:p w14:paraId="734B6C69">
      <w:pPr>
        <w:rPr>
          <w:rFonts w:hint="default" w:ascii="Times New Roman" w:hAnsi="Times New Roman" w:cs="Times New Roman"/>
          <w:sz w:val="28"/>
          <w:szCs w:val="28"/>
        </w:rPr>
      </w:pPr>
    </w:p>
    <w:p w14:paraId="7299A4AC">
      <w:pPr>
        <w:rPr>
          <w:rFonts w:hint="default" w:ascii="Times New Roman" w:hAnsi="Times New Roman" w:cs="Times New Roman"/>
          <w:sz w:val="28"/>
          <w:szCs w:val="28"/>
        </w:rPr>
      </w:pPr>
    </w:p>
    <w:p w14:paraId="2CFB722B">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ALGORITHM</w:t>
      </w:r>
    </w:p>
    <w:p w14:paraId="5DE34F16">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Step 1 : Start the automation framework.</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2 : Read browser name, URL, and timeout from config.properties.</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3 : Initialize WebDriver using WebDriverManager.</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4 : Launch the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5 : Open the application URL.</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6 : Execute test cases using TestNG.</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7 : Perform actions based on modules:</w:t>
      </w:r>
      <w:r>
        <w:rPr>
          <w:rFonts w:hint="default" w:ascii="Times New Roman" w:hAnsi="Times New Roman" w:cs="Times New Roman"/>
          <w:sz w:val="28"/>
          <w:szCs w:val="28"/>
        </w:rPr>
        <w:br w:type="textWrapping"/>
      </w:r>
      <w:r>
        <w:rPr>
          <w:rFonts w:hint="default" w:ascii="Times New Roman" w:hAnsi="Times New Roman" w:cs="Times New Roman"/>
          <w:sz w:val="28"/>
          <w:szCs w:val="28"/>
        </w:rPr>
        <w:t>• Forms handling</w:t>
      </w:r>
      <w:r>
        <w:rPr>
          <w:rFonts w:hint="default" w:ascii="Times New Roman" w:hAnsi="Times New Roman" w:cs="Times New Roman"/>
          <w:sz w:val="28"/>
          <w:szCs w:val="28"/>
        </w:rPr>
        <w:br w:type="textWrapping"/>
      </w:r>
      <w:r>
        <w:rPr>
          <w:rFonts w:hint="default" w:ascii="Times New Roman" w:hAnsi="Times New Roman" w:cs="Times New Roman"/>
          <w:sz w:val="28"/>
          <w:szCs w:val="28"/>
        </w:rPr>
        <w:t>• Web table operations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 Alerts handling</w:t>
      </w:r>
      <w:r>
        <w:rPr>
          <w:rFonts w:hint="default" w:ascii="Times New Roman" w:hAnsi="Times New Roman" w:cs="Times New Roman"/>
          <w:sz w:val="28"/>
          <w:szCs w:val="28"/>
        </w:rPr>
        <w:br w:type="textWrapping"/>
      </w:r>
      <w:r>
        <w:rPr>
          <w:rFonts w:hint="default" w:ascii="Times New Roman" w:hAnsi="Times New Roman" w:cs="Times New Roman"/>
          <w:sz w:val="28"/>
          <w:szCs w:val="28"/>
        </w:rPr>
        <w:t>• Frames interaction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Widgets interaction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8 : Validate results using assertions.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9 : If test fails:</w:t>
      </w:r>
      <w:r>
        <w:rPr>
          <w:rFonts w:hint="default" w:ascii="Times New Roman" w:hAnsi="Times New Roman" w:cs="Times New Roman"/>
          <w:sz w:val="28"/>
          <w:szCs w:val="28"/>
        </w:rPr>
        <w:br w:type="textWrapping"/>
      </w:r>
      <w:r>
        <w:rPr>
          <w:rFonts w:hint="default" w:ascii="Times New Roman" w:hAnsi="Times New Roman" w:cs="Times New Roman"/>
          <w:sz w:val="28"/>
          <w:szCs w:val="28"/>
        </w:rPr>
        <w:t>Capture screenshot</w:t>
      </w:r>
      <w:r>
        <w:rPr>
          <w:rFonts w:hint="default" w:ascii="Times New Roman" w:hAnsi="Times New Roman" w:cs="Times New Roman"/>
          <w:sz w:val="28"/>
          <w:szCs w:val="28"/>
        </w:rPr>
        <w:br w:type="textWrapping"/>
      </w:r>
      <w:r>
        <w:rPr>
          <w:rFonts w:hint="default" w:ascii="Times New Roman" w:hAnsi="Times New Roman" w:cs="Times New Roman"/>
          <w:sz w:val="28"/>
          <w:szCs w:val="28"/>
        </w:rPr>
        <w:t>Save screenshot in screenshots folder</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10 : Generate Extent HTML report.</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11 : Close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12 : End execution.</w:t>
      </w:r>
    </w:p>
    <w:p w14:paraId="3A9D1FC8">
      <w:pPr>
        <w:pStyle w:val="3"/>
        <w:spacing w:line="360" w:lineRule="auto"/>
        <w:ind w:left="440" w:leftChars="200" w:right="680" w:rightChars="309" w:firstLine="0" w:firstLineChars="0"/>
        <w:rPr>
          <w:rFonts w:hint="default" w:ascii="Times New Roman" w:hAnsi="Times New Roman" w:cs="Times New Roman"/>
          <w:sz w:val="28"/>
          <w:szCs w:val="28"/>
        </w:rPr>
      </w:pPr>
    </w:p>
    <w:p w14:paraId="2D9E2842">
      <w:pPr>
        <w:pStyle w:val="3"/>
        <w:spacing w:line="360" w:lineRule="auto"/>
        <w:ind w:left="440" w:leftChars="200" w:right="680" w:rightChars="309" w:firstLine="0" w:firstLineChars="0"/>
        <w:rPr>
          <w:rFonts w:hint="default" w:ascii="Times New Roman" w:hAnsi="Times New Roman" w:cs="Times New Roman"/>
          <w:sz w:val="28"/>
          <w:szCs w:val="28"/>
        </w:rPr>
      </w:pPr>
    </w:p>
    <w:p w14:paraId="7CBEBCB7">
      <w:pPr>
        <w:pStyle w:val="3"/>
        <w:spacing w:line="360" w:lineRule="auto"/>
        <w:ind w:right="680" w:rightChars="309"/>
        <w:rPr>
          <w:rFonts w:hint="default" w:ascii="Times New Roman" w:hAnsi="Times New Roman" w:cs="Times New Roman"/>
          <w:sz w:val="28"/>
          <w:szCs w:val="28"/>
        </w:rPr>
      </w:pPr>
    </w:p>
    <w:p w14:paraId="373D1BC6">
      <w:pPr>
        <w:rPr>
          <w:rFonts w:hint="default" w:ascii="Times New Roman" w:hAnsi="Times New Roman" w:cs="Times New Roman"/>
          <w:sz w:val="28"/>
          <w:szCs w:val="28"/>
        </w:rPr>
      </w:pPr>
    </w:p>
    <w:p w14:paraId="24A094DC">
      <w:pPr>
        <w:rPr>
          <w:rFonts w:hint="default" w:ascii="Times New Roman" w:hAnsi="Times New Roman" w:cs="Times New Roman"/>
          <w:sz w:val="28"/>
          <w:szCs w:val="28"/>
        </w:rPr>
      </w:pPr>
    </w:p>
    <w:p w14:paraId="0BA160AF">
      <w:pPr>
        <w:rPr>
          <w:rFonts w:hint="default" w:ascii="Times New Roman" w:hAnsi="Times New Roman" w:cs="Times New Roman"/>
          <w:sz w:val="28"/>
          <w:szCs w:val="28"/>
        </w:rPr>
      </w:pPr>
    </w:p>
    <w:p w14:paraId="41574A1A">
      <w:pPr>
        <w:rPr>
          <w:rFonts w:hint="default" w:ascii="Times New Roman" w:hAnsi="Times New Roman" w:cs="Times New Roman"/>
          <w:sz w:val="28"/>
          <w:szCs w:val="28"/>
        </w:rPr>
      </w:pPr>
    </w:p>
    <w:p w14:paraId="6C632BE0">
      <w:pPr>
        <w:rPr>
          <w:rFonts w:hint="default" w:ascii="Times New Roman" w:hAnsi="Times New Roman" w:cs="Times New Roman"/>
          <w:sz w:val="28"/>
          <w:szCs w:val="28"/>
        </w:rPr>
      </w:pPr>
    </w:p>
    <w:p w14:paraId="0AF2D3F4">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PSEUDOCODE</w:t>
      </w:r>
    </w:p>
    <w:p w14:paraId="2A2FFC61">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BEGIN</w:t>
      </w:r>
      <w:r>
        <w:rPr>
          <w:rFonts w:hint="default" w:ascii="Times New Roman" w:hAnsi="Times New Roman" w:cs="Times New Roman"/>
          <w:sz w:val="28"/>
          <w:szCs w:val="28"/>
        </w:rPr>
        <w:br w:type="textWrapping"/>
      </w:r>
      <w:r>
        <w:rPr>
          <w:rFonts w:hint="default" w:ascii="Times New Roman" w:hAnsi="Times New Roman" w:cs="Times New Roman"/>
          <w:sz w:val="28"/>
          <w:szCs w:val="28"/>
        </w:rPr>
        <w:t>Read config file</w:t>
      </w:r>
      <w:r>
        <w:rPr>
          <w:rFonts w:hint="default" w:ascii="Times New Roman" w:hAnsi="Times New Roman" w:cs="Times New Roman"/>
          <w:sz w:val="28"/>
          <w:szCs w:val="28"/>
        </w:rPr>
        <w:br w:type="textWrapping"/>
      </w:r>
      <w:r>
        <w:rPr>
          <w:rFonts w:hint="default" w:ascii="Times New Roman" w:hAnsi="Times New Roman" w:cs="Times New Roman"/>
          <w:sz w:val="28"/>
          <w:szCs w:val="28"/>
        </w:rPr>
        <w:t>Launch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Open application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Run all test cases</w:t>
      </w:r>
      <w:r>
        <w:rPr>
          <w:rFonts w:hint="default" w:ascii="Times New Roman" w:hAnsi="Times New Roman" w:cs="Times New Roman"/>
          <w:sz w:val="28"/>
          <w:szCs w:val="28"/>
        </w:rPr>
        <w:br w:type="textWrapping"/>
      </w:r>
      <w:r>
        <w:rPr>
          <w:rFonts w:hint="default" w:ascii="Times New Roman" w:hAnsi="Times New Roman" w:cs="Times New Roman"/>
          <w:sz w:val="28"/>
          <w:szCs w:val="28"/>
        </w:rPr>
        <w:t>Validate results</w:t>
      </w:r>
      <w:r>
        <w:rPr>
          <w:rFonts w:hint="default" w:ascii="Times New Roman" w:hAnsi="Times New Roman" w:cs="Times New Roman"/>
          <w:sz w:val="28"/>
          <w:szCs w:val="28"/>
        </w:rPr>
        <w:br w:type="textWrapping"/>
      </w:r>
      <w:r>
        <w:rPr>
          <w:rFonts w:hint="default" w:ascii="Times New Roman" w:hAnsi="Times New Roman" w:cs="Times New Roman"/>
          <w:sz w:val="28"/>
          <w:szCs w:val="28"/>
        </w:rPr>
        <w:t>IF test fails</w:t>
      </w:r>
      <w:r>
        <w:rPr>
          <w:rFonts w:hint="default" w:ascii="Times New Roman" w:hAnsi="Times New Roman" w:cs="Times New Roman"/>
          <w:sz w:val="28"/>
          <w:szCs w:val="28"/>
        </w:rPr>
        <w:br w:type="textWrapping"/>
      </w:r>
      <w:r>
        <w:rPr>
          <w:rFonts w:hint="default" w:ascii="Times New Roman" w:hAnsi="Times New Roman" w:cs="Times New Roman"/>
          <w:sz w:val="28"/>
          <w:szCs w:val="28"/>
        </w:rPr>
        <w:t>Capture screenshot</w:t>
      </w:r>
      <w:r>
        <w:rPr>
          <w:rFonts w:hint="default" w:ascii="Times New Roman" w:hAnsi="Times New Roman" w:cs="Times New Roman"/>
          <w:sz w:val="28"/>
          <w:szCs w:val="28"/>
        </w:rPr>
        <w:br w:type="textWrapping"/>
      </w:r>
      <w:r>
        <w:rPr>
          <w:rFonts w:hint="default" w:ascii="Times New Roman" w:hAnsi="Times New Roman" w:cs="Times New Roman"/>
          <w:sz w:val="28"/>
          <w:szCs w:val="28"/>
        </w:rPr>
        <w:t>ENDIF</w:t>
      </w:r>
      <w:r>
        <w:rPr>
          <w:rFonts w:hint="default" w:ascii="Times New Roman" w:hAnsi="Times New Roman" w:cs="Times New Roman"/>
          <w:sz w:val="28"/>
          <w:szCs w:val="28"/>
        </w:rPr>
        <w:br w:type="textWrapping"/>
      </w:r>
      <w:r>
        <w:rPr>
          <w:rFonts w:hint="default" w:ascii="Times New Roman" w:hAnsi="Times New Roman" w:cs="Times New Roman"/>
          <w:sz w:val="28"/>
          <w:szCs w:val="28"/>
        </w:rPr>
        <w:t>Generate report</w:t>
      </w:r>
      <w:r>
        <w:rPr>
          <w:rFonts w:hint="default" w:ascii="Times New Roman" w:hAnsi="Times New Roman" w:cs="Times New Roman"/>
          <w:sz w:val="28"/>
          <w:szCs w:val="28"/>
        </w:rPr>
        <w:br w:type="textWrapping"/>
      </w:r>
      <w:r>
        <w:rPr>
          <w:rFonts w:hint="default" w:ascii="Times New Roman" w:hAnsi="Times New Roman" w:cs="Times New Roman"/>
          <w:sz w:val="28"/>
          <w:szCs w:val="28"/>
        </w:rPr>
        <w:t>Close browser</w:t>
      </w:r>
      <w:r>
        <w:rPr>
          <w:rFonts w:hint="default" w:ascii="Times New Roman" w:hAnsi="Times New Roman" w:cs="Times New Roman"/>
          <w:sz w:val="28"/>
          <w:szCs w:val="28"/>
        </w:rPr>
        <w:br w:type="textWrapping"/>
      </w:r>
      <w:r>
        <w:rPr>
          <w:rFonts w:hint="default" w:ascii="Times New Roman" w:hAnsi="Times New Roman" w:cs="Times New Roman"/>
          <w:sz w:val="28"/>
          <w:szCs w:val="28"/>
        </w:rPr>
        <w:t>END</w:t>
      </w:r>
    </w:p>
    <w:p w14:paraId="7A4577BC">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PAGE OBJECT MODEL (POM)</w:t>
      </w:r>
    </w:p>
    <w:p w14:paraId="74D39D1B">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Each webpage has its own page class containing locators and reusable methods. Test classes only call page methods.</w:t>
      </w:r>
    </w:p>
    <w:p w14:paraId="54A45F16">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BASE CLASSES</w:t>
      </w:r>
    </w:p>
    <w:p w14:paraId="5E36E809">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BaseTest handles browser setup and teardown. BasePage contains reusable utility methods like waits and alert handling.</w:t>
      </w:r>
    </w:p>
    <w:p w14:paraId="6662FCA5">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CONFIGURATION MANAGEMENT</w:t>
      </w:r>
    </w:p>
    <w:p w14:paraId="140427A9">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config.properties stores browser name, base URL, timeout values, and execution settings.</w:t>
      </w:r>
    </w:p>
    <w:p w14:paraId="4726E416">
      <w:pPr>
        <w:pStyle w:val="3"/>
        <w:spacing w:line="360" w:lineRule="auto"/>
        <w:ind w:right="680" w:rightChars="309"/>
        <w:rPr>
          <w:rFonts w:hint="default" w:ascii="Times New Roman" w:hAnsi="Times New Roman" w:cs="Times New Roman"/>
          <w:sz w:val="28"/>
          <w:szCs w:val="28"/>
        </w:rPr>
      </w:pPr>
    </w:p>
    <w:p w14:paraId="61DB13EA">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TEST MODULES</w:t>
      </w:r>
    </w:p>
    <w:p w14:paraId="395EEBEE">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Module 1: Forms and Basic Elements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Module 2: Web Tables</w:t>
      </w:r>
      <w:r>
        <w:rPr>
          <w:rFonts w:hint="default" w:ascii="Times New Roman" w:hAnsi="Times New Roman" w:cs="Times New Roman"/>
          <w:sz w:val="28"/>
          <w:szCs w:val="28"/>
        </w:rPr>
        <w:br w:type="textWrapping"/>
      </w:r>
      <w:r>
        <w:rPr>
          <w:rFonts w:hint="default" w:ascii="Times New Roman" w:hAnsi="Times New Roman" w:cs="Times New Roman"/>
          <w:sz w:val="28"/>
          <w:szCs w:val="28"/>
        </w:rPr>
        <w:t>Module 3: Alerts and Windows</w:t>
      </w:r>
      <w:r>
        <w:rPr>
          <w:rFonts w:hint="default" w:ascii="Times New Roman" w:hAnsi="Times New Roman" w:cs="Times New Roman"/>
          <w:sz w:val="28"/>
          <w:szCs w:val="28"/>
        </w:rPr>
        <w:br w:type="textWrapping"/>
      </w:r>
      <w:r>
        <w:rPr>
          <w:rFonts w:hint="default" w:ascii="Times New Roman" w:hAnsi="Times New Roman" w:cs="Times New Roman"/>
          <w:sz w:val="28"/>
          <w:szCs w:val="28"/>
        </w:rPr>
        <w:t>Module 4: Frames</w:t>
      </w:r>
      <w:r>
        <w:rPr>
          <w:rFonts w:hint="default" w:ascii="Times New Roman" w:hAnsi="Times New Roman" w:cs="Times New Roman"/>
          <w:sz w:val="28"/>
          <w:szCs w:val="28"/>
        </w:rPr>
        <w:br w:type="textWrapping"/>
      </w:r>
      <w:r>
        <w:rPr>
          <w:rFonts w:hint="default" w:ascii="Times New Roman" w:hAnsi="Times New Roman" w:cs="Times New Roman"/>
          <w:sz w:val="28"/>
          <w:szCs w:val="28"/>
        </w:rPr>
        <w:t>Module 5: Widgets</w:t>
      </w:r>
    </w:p>
    <w:p w14:paraId="31BCA4FF">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TEST CASES</w:t>
      </w:r>
    </w:p>
    <w:p w14:paraId="682D2F54">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1. Verify Practice Form submission with valid data</w:t>
      </w:r>
      <w:r>
        <w:rPr>
          <w:rFonts w:hint="default" w:ascii="Times New Roman" w:hAnsi="Times New Roman" w:cs="Times New Roman"/>
          <w:sz w:val="28"/>
          <w:szCs w:val="28"/>
        </w:rPr>
        <w:br w:type="textWrapping"/>
      </w:r>
      <w:r>
        <w:rPr>
          <w:rFonts w:hint="default" w:ascii="Times New Roman" w:hAnsi="Times New Roman" w:cs="Times New Roman"/>
          <w:sz w:val="28"/>
          <w:szCs w:val="28"/>
        </w:rPr>
        <w:t>2. Verify radio button selection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3. Verify checkbox selection state</w:t>
      </w:r>
      <w:r>
        <w:rPr>
          <w:rFonts w:hint="default" w:ascii="Times New Roman" w:hAnsi="Times New Roman" w:cs="Times New Roman"/>
          <w:sz w:val="28"/>
          <w:szCs w:val="28"/>
        </w:rPr>
        <w:br w:type="textWrapping"/>
      </w:r>
      <w:r>
        <w:rPr>
          <w:rFonts w:hint="default" w:ascii="Times New Roman" w:hAnsi="Times New Roman" w:cs="Times New Roman"/>
          <w:sz w:val="28"/>
          <w:szCs w:val="28"/>
        </w:rPr>
        <w:t>4. Verify mandatory field validation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5. Verify adding new row in web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6. Verify searching records in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7. Verify deleting records from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8. Verify table pagination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9. Verify simple alert accept 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10. Verify confirm alert dismiss 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11. Verify prompt alert input 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12. Verify new window handling</w:t>
      </w:r>
      <w:r>
        <w:rPr>
          <w:rFonts w:hint="default" w:ascii="Times New Roman" w:hAnsi="Times New Roman" w:cs="Times New Roman"/>
          <w:sz w:val="28"/>
          <w:szCs w:val="28"/>
        </w:rPr>
        <w:br w:type="textWrapping"/>
      </w:r>
      <w:r>
        <w:rPr>
          <w:rFonts w:hint="default" w:ascii="Times New Roman" w:hAnsi="Times New Roman" w:cs="Times New Roman"/>
          <w:sz w:val="28"/>
          <w:szCs w:val="28"/>
        </w:rPr>
        <w:t>13. Verify iframe interaction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14. Verify nested frame text</w:t>
      </w:r>
      <w:r>
        <w:rPr>
          <w:rFonts w:hint="default" w:ascii="Times New Roman" w:hAnsi="Times New Roman" w:cs="Times New Roman"/>
          <w:sz w:val="28"/>
          <w:szCs w:val="28"/>
        </w:rPr>
        <w:br w:type="textWrapping"/>
      </w:r>
      <w:r>
        <w:rPr>
          <w:rFonts w:hint="default" w:ascii="Times New Roman" w:hAnsi="Times New Roman" w:cs="Times New Roman"/>
          <w:sz w:val="28"/>
          <w:szCs w:val="28"/>
        </w:rPr>
        <w:t>15. Verify Date Picker selection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16. Verify Slider value change</w:t>
      </w:r>
      <w:r>
        <w:rPr>
          <w:rFonts w:hint="default" w:ascii="Times New Roman" w:hAnsi="Times New Roman" w:cs="Times New Roman"/>
          <w:sz w:val="28"/>
          <w:szCs w:val="28"/>
        </w:rPr>
        <w:br w:type="textWrapping"/>
      </w:r>
      <w:r>
        <w:rPr>
          <w:rFonts w:hint="default" w:ascii="Times New Roman" w:hAnsi="Times New Roman" w:cs="Times New Roman"/>
          <w:sz w:val="28"/>
          <w:szCs w:val="28"/>
        </w:rPr>
        <w:t>17. Verify Accordion expand and collapse</w:t>
      </w:r>
    </w:p>
    <w:p w14:paraId="4D46486E">
      <w:pPr>
        <w:pStyle w:val="3"/>
        <w:ind w:right="680" w:rightChars="309"/>
        <w:rPr>
          <w:rFonts w:hint="default" w:ascii="Times New Roman" w:hAnsi="Times New Roman" w:cs="Times New Roman"/>
          <w:sz w:val="28"/>
          <w:szCs w:val="28"/>
        </w:rPr>
      </w:pPr>
    </w:p>
    <w:p w14:paraId="763D73A3">
      <w:pPr>
        <w:rPr>
          <w:rFonts w:hint="default" w:ascii="Times New Roman" w:hAnsi="Times New Roman" w:cs="Times New Roman"/>
          <w:sz w:val="28"/>
          <w:szCs w:val="28"/>
        </w:rPr>
      </w:pPr>
    </w:p>
    <w:p w14:paraId="763424FB">
      <w:pPr>
        <w:rPr>
          <w:rFonts w:hint="default" w:ascii="Times New Roman" w:hAnsi="Times New Roman" w:cs="Times New Roman"/>
          <w:sz w:val="28"/>
          <w:szCs w:val="28"/>
        </w:rPr>
      </w:pPr>
    </w:p>
    <w:p w14:paraId="4ACBDEC2">
      <w:pPr>
        <w:rPr>
          <w:rFonts w:hint="default" w:ascii="Times New Roman" w:hAnsi="Times New Roman" w:cs="Times New Roman"/>
          <w:sz w:val="28"/>
          <w:szCs w:val="28"/>
        </w:rPr>
      </w:pPr>
    </w:p>
    <w:p w14:paraId="3627A0B3">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TESTNG FEATURES</w:t>
      </w:r>
    </w:p>
    <w:p w14:paraId="1DE29B32">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Using:</w:t>
      </w:r>
      <w:r>
        <w:rPr>
          <w:rFonts w:hint="default" w:ascii="Times New Roman" w:hAnsi="Times New Roman" w:cs="Times New Roman"/>
          <w:sz w:val="28"/>
          <w:szCs w:val="28"/>
        </w:rPr>
        <w:br w:type="textWrapping"/>
      </w:r>
      <w:r>
        <w:rPr>
          <w:rFonts w:hint="default" w:ascii="Times New Roman" w:hAnsi="Times New Roman" w:cs="Times New Roman"/>
          <w:sz w:val="28"/>
          <w:szCs w:val="28"/>
        </w:rPr>
        <w:t>@BeforeMethod</w:t>
      </w:r>
      <w:r>
        <w:rPr>
          <w:rFonts w:hint="default" w:ascii="Times New Roman" w:hAnsi="Times New Roman" w:cs="Times New Roman"/>
          <w:sz w:val="28"/>
          <w:szCs w:val="28"/>
        </w:rPr>
        <w:br w:type="textWrapping"/>
      </w:r>
      <w:r>
        <w:rPr>
          <w:rFonts w:hint="default" w:ascii="Times New Roman" w:hAnsi="Times New Roman" w:cs="Times New Roman"/>
          <w:sz w:val="28"/>
          <w:szCs w:val="28"/>
        </w:rPr>
        <w:t>@AfterMethod</w:t>
      </w:r>
      <w:r>
        <w:rPr>
          <w:rFonts w:hint="default" w:ascii="Times New Roman" w:hAnsi="Times New Roman" w:cs="Times New Roman"/>
          <w:sz w:val="28"/>
          <w:szCs w:val="28"/>
        </w:rPr>
        <w:br w:type="textWrapping"/>
      </w:r>
      <w:r>
        <w:rPr>
          <w:rFonts w:hint="default" w:ascii="Times New Roman" w:hAnsi="Times New Roman" w:cs="Times New Roman"/>
          <w:sz w:val="28"/>
          <w:szCs w:val="28"/>
        </w:rPr>
        <w:t>@Test</w:t>
      </w:r>
      <w:r>
        <w:rPr>
          <w:rFonts w:hint="default" w:ascii="Times New Roman" w:hAnsi="Times New Roman" w:cs="Times New Roman"/>
          <w:sz w:val="28"/>
          <w:szCs w:val="28"/>
        </w:rPr>
        <w:br w:type="textWrapping"/>
      </w:r>
      <w:r>
        <w:rPr>
          <w:rFonts w:hint="default" w:ascii="Times New Roman" w:hAnsi="Times New Roman" w:cs="Times New Roman"/>
          <w:sz w:val="28"/>
          <w:szCs w:val="28"/>
        </w:rPr>
        <w:t>@DataProvider</w:t>
      </w:r>
      <w:r>
        <w:rPr>
          <w:rFonts w:hint="default" w:ascii="Times New Roman" w:hAnsi="Times New Roman" w:cs="Times New Roman"/>
          <w:sz w:val="28"/>
          <w:szCs w:val="28"/>
        </w:rPr>
        <w:br w:type="textWrapping"/>
      </w:r>
      <w:r>
        <w:rPr>
          <w:rFonts w:hint="default" w:ascii="Times New Roman" w:hAnsi="Times New Roman" w:cs="Times New Roman"/>
          <w:sz w:val="28"/>
          <w:szCs w:val="28"/>
        </w:rPr>
        <w:t>ITestListener</w:t>
      </w:r>
    </w:p>
    <w:p w14:paraId="2D8527B9">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WEBDRIVERMANAGER</w:t>
      </w:r>
    </w:p>
    <w:p w14:paraId="41186349">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Automatically manages browser drivers without manual setup.</w:t>
      </w:r>
    </w:p>
    <w:p w14:paraId="7A2D7FD3">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WAIT STRATEGY</w:t>
      </w:r>
    </w:p>
    <w:p w14:paraId="19AC51B4">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Implemented WebDriverWait and ExpectedConditions. Thread.sleep() is strictly avoided.</w:t>
      </w:r>
    </w:p>
    <w:p w14:paraId="72F08BD3">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SCREENSHOT ON FAILURE</w:t>
      </w:r>
    </w:p>
    <w:p w14:paraId="660FBC7A">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ITestListener captures screenshots automatically when a test fails and stores them in the screenshots folder.</w:t>
      </w:r>
    </w:p>
    <w:p w14:paraId="517BFE53">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EXTENT REPORTS</w:t>
      </w:r>
    </w:p>
    <w:p w14:paraId="1ABEA40F">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Generates dark-themed HTML reports containing test results, pass/fail status, execution time, and screenshots.</w:t>
      </w:r>
    </w:p>
    <w:p w14:paraId="4A15EF2F">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EXECUTION PROCESS</w:t>
      </w:r>
    </w:p>
    <w:p w14:paraId="6A44E6A9">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1. Clone project</w:t>
      </w:r>
      <w:r>
        <w:rPr>
          <w:rFonts w:hint="default" w:ascii="Times New Roman" w:hAnsi="Times New Roman" w:cs="Times New Roman"/>
          <w:sz w:val="28"/>
          <w:szCs w:val="28"/>
        </w:rPr>
        <w:br w:type="textWrapping"/>
      </w:r>
      <w:r>
        <w:rPr>
          <w:rFonts w:hint="default" w:ascii="Times New Roman" w:hAnsi="Times New Roman" w:cs="Times New Roman"/>
          <w:sz w:val="28"/>
          <w:szCs w:val="28"/>
        </w:rPr>
        <w:t>2. Open in IDE</w:t>
      </w:r>
      <w:r>
        <w:rPr>
          <w:rFonts w:hint="default" w:ascii="Times New Roman" w:hAnsi="Times New Roman" w:cs="Times New Roman"/>
          <w:sz w:val="28"/>
          <w:szCs w:val="28"/>
        </w:rPr>
        <w:br w:type="textWrapping"/>
      </w:r>
      <w:r>
        <w:rPr>
          <w:rFonts w:hint="default" w:ascii="Times New Roman" w:hAnsi="Times New Roman" w:cs="Times New Roman"/>
          <w:sz w:val="28"/>
          <w:szCs w:val="28"/>
        </w:rPr>
        <w:t>3. Install Maven dependencies</w:t>
      </w:r>
      <w:r>
        <w:rPr>
          <w:rFonts w:hint="default" w:ascii="Times New Roman" w:hAnsi="Times New Roman" w:cs="Times New Roman"/>
          <w:sz w:val="28"/>
          <w:szCs w:val="28"/>
        </w:rPr>
        <w:br w:type="textWrapping"/>
      </w:r>
      <w:r>
        <w:rPr>
          <w:rFonts w:hint="default" w:ascii="Times New Roman" w:hAnsi="Times New Roman" w:cs="Times New Roman"/>
          <w:sz w:val="28"/>
          <w:szCs w:val="28"/>
        </w:rPr>
        <w:t>4. Run mvn test</w:t>
      </w:r>
      <w:r>
        <w:rPr>
          <w:rFonts w:hint="default" w:ascii="Times New Roman" w:hAnsi="Times New Roman" w:cs="Times New Roman"/>
          <w:sz w:val="28"/>
          <w:szCs w:val="28"/>
        </w:rPr>
        <w:br w:type="textWrapping"/>
      </w:r>
      <w:r>
        <w:rPr>
          <w:rFonts w:hint="default" w:ascii="Times New Roman" w:hAnsi="Times New Roman" w:cs="Times New Roman"/>
          <w:sz w:val="28"/>
          <w:szCs w:val="28"/>
        </w:rPr>
        <w:t>5. View generated reports</w:t>
      </w:r>
    </w:p>
    <w:p w14:paraId="0CDD9A0A">
      <w:pPr>
        <w:pStyle w:val="3"/>
        <w:spacing w:line="360" w:lineRule="auto"/>
        <w:ind w:left="440" w:leftChars="200" w:right="680" w:rightChars="309" w:firstLine="0" w:firstLineChars="0"/>
        <w:rPr>
          <w:rFonts w:hint="default" w:ascii="Times New Roman" w:hAnsi="Times New Roman" w:cs="Times New Roman"/>
          <w:sz w:val="28"/>
          <w:szCs w:val="28"/>
        </w:rPr>
      </w:pPr>
    </w:p>
    <w:p w14:paraId="7F820B48">
      <w:pPr>
        <w:pStyle w:val="3"/>
        <w:spacing w:line="360" w:lineRule="auto"/>
        <w:ind w:left="440" w:leftChars="200" w:right="680" w:rightChars="309" w:firstLine="0" w:firstLineChars="0"/>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PROJECT FEATURES</w:t>
      </w:r>
    </w:p>
    <w:p w14:paraId="4AF1A760">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 Reusable framework</w:t>
      </w:r>
      <w:r>
        <w:rPr>
          <w:rFonts w:hint="default" w:ascii="Times New Roman" w:hAnsi="Times New Roman" w:cs="Times New Roman"/>
          <w:sz w:val="28"/>
          <w:szCs w:val="28"/>
        </w:rPr>
        <w:br w:type="textWrapping"/>
      </w:r>
      <w:r>
        <w:rPr>
          <w:rFonts w:hint="default" w:ascii="Times New Roman" w:hAnsi="Times New Roman" w:cs="Times New Roman"/>
          <w:sz w:val="28"/>
          <w:szCs w:val="28"/>
        </w:rPr>
        <w:t>• Config-driven execution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Screenshot capture on failure</w:t>
      </w:r>
      <w:r>
        <w:rPr>
          <w:rFonts w:hint="default" w:ascii="Times New Roman" w:hAnsi="Times New Roman" w:cs="Times New Roman"/>
          <w:sz w:val="28"/>
          <w:szCs w:val="28"/>
        </w:rPr>
        <w:br w:type="textWrapping"/>
      </w:r>
      <w:r>
        <w:rPr>
          <w:rFonts w:hint="default" w:ascii="Times New Roman" w:hAnsi="Times New Roman" w:cs="Times New Roman"/>
          <w:sz w:val="28"/>
          <w:szCs w:val="28"/>
        </w:rPr>
        <w:t>• Professional HTML reporting</w:t>
      </w:r>
      <w:r>
        <w:rPr>
          <w:rFonts w:hint="default" w:ascii="Times New Roman" w:hAnsi="Times New Roman" w:cs="Times New Roman"/>
          <w:sz w:val="28"/>
          <w:szCs w:val="28"/>
        </w:rPr>
        <w:br w:type="textWrapping"/>
      </w:r>
      <w:r>
        <w:rPr>
          <w:rFonts w:hint="default" w:ascii="Times New Roman" w:hAnsi="Times New Roman" w:cs="Times New Roman"/>
          <w:sz w:val="28"/>
          <w:szCs w:val="28"/>
        </w:rPr>
        <w:t>• Explicit wait strategy</w:t>
      </w:r>
      <w:r>
        <w:rPr>
          <w:rFonts w:hint="default" w:ascii="Times New Roman" w:hAnsi="Times New Roman" w:cs="Times New Roman"/>
          <w:sz w:val="28"/>
          <w:szCs w:val="28"/>
        </w:rPr>
        <w:br w:type="textWrapping"/>
      </w:r>
      <w:r>
        <w:rPr>
          <w:rFonts w:hint="default" w:ascii="Times New Roman" w:hAnsi="Times New Roman" w:cs="Times New Roman"/>
          <w:sz w:val="28"/>
          <w:szCs w:val="28"/>
        </w:rPr>
        <w:t>• Clean Page Object Model structure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Maven execution support</w:t>
      </w:r>
    </w:p>
    <w:p w14:paraId="2B89C3C1">
      <w:pPr>
        <w:pStyle w:val="3"/>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CONCLUSION</w:t>
      </w:r>
    </w:p>
    <w:p w14:paraId="4C9ABF57">
      <w:pPr>
        <w:spacing w:line="360" w:lineRule="auto"/>
        <w:ind w:left="440" w:leftChars="200" w:right="680" w:rightChars="309" w:firstLine="0" w:firstLineChars="0"/>
        <w:rPr>
          <w:rFonts w:hint="default" w:ascii="Times New Roman" w:hAnsi="Times New Roman" w:cs="Times New Roman"/>
          <w:sz w:val="28"/>
          <w:szCs w:val="28"/>
        </w:rPr>
      </w:pPr>
      <w:r>
        <w:rPr>
          <w:rFonts w:hint="default" w:ascii="Times New Roman" w:hAnsi="Times New Roman" w:cs="Times New Roman"/>
          <w:sz w:val="28"/>
          <w:szCs w:val="28"/>
        </w:rPr>
        <w:t>This project demonstrates Selenium automation, framework design, synchronization handling, reporting, and reusable automation practice using advanced UI element handling and Page Object Model architecture.</w:t>
      </w:r>
    </w:p>
    <w:sectPr>
      <w:pgSz w:w="12240" w:h="15840"/>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3254F4"/>
    <w:rsid w:val="6F9401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637</Words>
  <Characters>3719</Characters>
  <Lines>0</Lines>
  <Paragraphs>0</Paragraphs>
  <TotalTime>12</TotalTime>
  <ScaleCrop>false</ScaleCrop>
  <LinksUpToDate>false</LinksUpToDate>
  <CharactersWithSpaces>4213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T.k.Tharunis 12-B</cp:lastModifiedBy>
  <dcterms:modified xsi:type="dcterms:W3CDTF">2026-05-12T17:04:02Z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eyJoZGlkIjoiMTQyNWUzZDc3ODFkYmQzYjQ4NTk4MDc0OGE1NjZmZDkiLCJ1c2VySWQiOiI1NjczMzEyNTE1MjAifQ==</vt:lpwstr>
  </property>
  <property fmtid="{D5CDD505-2E9C-101B-9397-08002B2CF9AE}" pid="3" name="KSOProductBuildVer">
    <vt:lpwstr>1033-12.1.0.25862</vt:lpwstr>
  </property>
  <property fmtid="{D5CDD505-2E9C-101B-9397-08002B2CF9AE}" pid="4" name="ICV">
    <vt:lpwstr>E2BAC5D1A3374E00B54E7BC9F2C2BD2C_13</vt:lpwstr>
  </property>
</Properties>
</file>